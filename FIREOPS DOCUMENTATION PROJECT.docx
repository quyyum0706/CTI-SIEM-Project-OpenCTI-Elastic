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D2AED">
      <w:pPr>
        <w:pStyle w:val="36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FIREOPS SYSTEM </w:t>
      </w:r>
    </w:p>
    <w:p w14:paraId="7E11F295">
      <w:pPr>
        <w:pStyle w:val="36"/>
        <w:jc w:val="center"/>
      </w:pPr>
      <w:r>
        <w:t>IMPLEMENTATION OF SIEM AND INTRUSION DETECTION SYSTEM</w:t>
      </w:r>
      <w:r>
        <w:br w:type="textWrapping"/>
      </w:r>
      <w:r>
        <w:t>USING WAZUH AND SURICATA</w:t>
      </w:r>
    </w:p>
    <w:p w14:paraId="5D2C392D">
      <w:r>
        <w:br w:type="textWrapping"/>
      </w:r>
    </w:p>
    <w:p w14:paraId="10018AAD">
      <w:pPr>
        <w:jc w:val="center"/>
      </w:pPr>
      <w:r>
        <w:rPr>
          <w:rFonts w:hint="default"/>
          <w:b/>
          <w:lang w:val="en-US"/>
        </w:rPr>
        <w:t>Team B</w:t>
      </w:r>
      <w:r>
        <w:rPr>
          <w:b/>
        </w:rPr>
        <w:br w:type="textWrapping"/>
      </w:r>
      <w:r>
        <w:t>Program: Cybersecurity Internship Project</w:t>
      </w:r>
      <w:r>
        <w:br w:type="textWrapping"/>
      </w:r>
      <w:r>
        <w:t>Focus Area: Network Security Monitoring &amp; Attack Detection</w:t>
      </w:r>
      <w:r>
        <w:br w:type="textWrapping"/>
      </w:r>
      <w:r>
        <w:t>Date: February 21, 2026</w:t>
      </w:r>
    </w:p>
    <w:p w14:paraId="2CD550EC">
      <w:r>
        <w:br w:type="page"/>
      </w:r>
    </w:p>
    <w:p w14:paraId="27189CFE">
      <w:pPr>
        <w:pStyle w:val="2"/>
      </w:pPr>
      <w:r>
        <w:t>Abstract</w:t>
      </w:r>
    </w:p>
    <w:p w14:paraId="0A2A1C79">
      <w:r>
        <w:t>This project presents the deployment and configuration of a Security Information and Event Management (SIEM) system using Wazuh integrated with Suricata Intrusion Detection System (IDS). The objective was to build a functional security monitoring lab capable of detecting brute force attacks, monitoring file integrity changes, and analyzing security events in real time. The lab environment was implemented using virtual machines in a controlled setting.</w:t>
      </w:r>
    </w:p>
    <w:p w14:paraId="4667C76F">
      <w:r>
        <w:br w:type="page"/>
      </w:r>
    </w:p>
    <w:p w14:paraId="64BA67FA">
      <w:pPr>
        <w:pStyle w:val="2"/>
      </w:pPr>
      <w:r>
        <w:t>Table of Contents</w:t>
      </w:r>
    </w:p>
    <w:p w14:paraId="3FD3E75F">
      <w:r>
        <w:t>1. Introduction</w:t>
      </w:r>
    </w:p>
    <w:p w14:paraId="1ADBC439">
      <w:r>
        <w:t>2. Project Objectives</w:t>
      </w:r>
    </w:p>
    <w:p w14:paraId="51C45455">
      <w:r>
        <w:t>3. Lab Architecture and Environment Setup</w:t>
      </w:r>
    </w:p>
    <w:p w14:paraId="3815A101">
      <w:r>
        <w:t>4. Tools and Technologies Used</w:t>
      </w:r>
    </w:p>
    <w:p w14:paraId="73448951">
      <w:r>
        <w:t>5. Installation and Configuration Procedures</w:t>
      </w:r>
    </w:p>
    <w:p w14:paraId="5C94CECC">
      <w:pPr>
        <w:rPr>
          <w:rFonts w:hint="default"/>
          <w:lang w:val="en-US"/>
        </w:rPr>
      </w:pPr>
      <w:r>
        <w:rPr>
          <w:rFonts w:hint="default"/>
          <w:lang w:val="en-US"/>
        </w:rPr>
        <w:t>6. Azure activity for deallocating VM</w:t>
      </w:r>
    </w:p>
    <w:p w14:paraId="34C4B0C6">
      <w:r>
        <w:t>7. Suricata Integration with Wazuh</w:t>
      </w:r>
    </w:p>
    <w:p w14:paraId="08CE25CE">
      <w:r>
        <w:t>8. Brute Force Attack Simulation</w:t>
      </w:r>
    </w:p>
    <w:p w14:paraId="6F9BBCBE">
      <w:r>
        <w:t>9. Alert Monitoring and Log Analysis</w:t>
      </w:r>
    </w:p>
    <w:p w14:paraId="38F5A00E">
      <w:r>
        <w:t>10. Security Findings</w:t>
      </w:r>
    </w:p>
    <w:p w14:paraId="740BA242">
      <w:r>
        <w:t>11. Challenges Encountered</w:t>
      </w:r>
    </w:p>
    <w:p w14:paraId="44D08B4B">
      <w:r>
        <w:t>12. Lessons Learned</w:t>
      </w:r>
    </w:p>
    <w:p w14:paraId="0C3D6351">
      <w:r>
        <w:t>13. Conclusion</w:t>
      </w:r>
    </w:p>
    <w:p w14:paraId="2DDAEF69">
      <w:r>
        <w:br w:type="page"/>
      </w:r>
    </w:p>
    <w:p w14:paraId="1A3EA5E1">
      <w:pPr>
        <w:pStyle w:val="2"/>
      </w:pPr>
      <w:r>
        <w:t>1. Introduction</w:t>
      </w:r>
    </w:p>
    <w:p w14:paraId="36794A7A">
      <w:r>
        <w:t>This project demonstrates the practical implementation of a SIEM system for detecting and analyzing cyber threats within a virtual lab environment. The focus was on real-time log monitoring, intrusion detection, and attack simulation.</w:t>
      </w:r>
    </w:p>
    <w:p w14:paraId="460EB173">
      <w:pPr>
        <w:pStyle w:val="2"/>
      </w:pPr>
      <w:r>
        <w:t>2. Project Objectives</w:t>
      </w:r>
    </w:p>
    <w:p w14:paraId="00D0452D">
      <w:r>
        <w:t>- Deploy and configure Wazuh SIEM.</w:t>
      </w:r>
      <w:r>
        <w:br w:type="textWrapping"/>
      </w:r>
      <w:r>
        <w:t>- Install and integrate Suricata IDS.</w:t>
      </w:r>
      <w:r>
        <w:br w:type="textWrapping"/>
      </w:r>
      <w:r>
        <w:t>- Enable File Integrity Monitoring (FIM).</w:t>
      </w:r>
      <w:r>
        <w:br w:type="textWrapping"/>
      </w:r>
      <w:r>
        <w:t>- Simulate brute force attacks using Kali Linux.</w:t>
      </w:r>
      <w:r>
        <w:br w:type="textWrapping"/>
      </w:r>
      <w:r>
        <w:t>- Analyze generated alerts in the Wazuh dashboard.</w:t>
      </w:r>
    </w:p>
    <w:p w14:paraId="7CB5D64C">
      <w:pPr>
        <w:pStyle w:val="2"/>
      </w:pPr>
      <w:r>
        <w:t>3. Lab Architecture and Environment Setup</w:t>
      </w:r>
    </w:p>
    <w:p w14:paraId="384E3E98">
      <w:r>
        <w:t>The lab environment consisted of multiple virtual machines including:</w:t>
      </w:r>
      <w:r>
        <w:br w:type="textWrapping"/>
      </w:r>
      <w:r>
        <w:t>- Wazuh Manager</w:t>
      </w:r>
      <w:r>
        <w:br w:type="textWrapping"/>
      </w:r>
      <w:r>
        <w:t>- Ubuntu Agent</w:t>
      </w:r>
      <w:r>
        <w:br w:type="textWrapping"/>
      </w:r>
      <w:r>
        <w:t>- Windows 10 Target Machine</w:t>
      </w:r>
      <w:r>
        <w:br w:type="textWrapping"/>
      </w:r>
      <w:r>
        <w:t>- Kali Linux Attacker Machine</w:t>
      </w:r>
      <w:r>
        <w:br w:type="textWrapping"/>
      </w:r>
      <w:r>
        <w:drawing>
          <wp:inline distT="0" distB="0" distL="114300" distR="114300">
            <wp:extent cx="3840480" cy="3177540"/>
            <wp:effectExtent l="0" t="0" r="7620" b="3810"/>
            <wp:docPr id="1" name="Picture 1" descr="Screenshot 2026-02-15 060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5 0603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60595" cy="2210435"/>
            <wp:effectExtent l="0" t="0" r="1905" b="18415"/>
            <wp:docPr id="6" name="Picture 6" descr="Main dashbaord with agent activ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ain dashbaord with agent active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562B3AE2">
      <w:pPr>
        <w:pStyle w:val="2"/>
      </w:pPr>
      <w:r>
        <w:t>4. Tools and Technologies Used</w:t>
      </w:r>
    </w:p>
    <w:p w14:paraId="1B76C4DA">
      <w:r>
        <w:t>- VirtualBox</w:t>
      </w:r>
      <w:r>
        <w:br w:type="textWrapping"/>
      </w:r>
      <w:r>
        <w:t>- Wazuh SIEM</w:t>
      </w:r>
      <w:r>
        <w:br w:type="textWrapping"/>
      </w:r>
      <w:r>
        <w:t>- Suricata IDS</w:t>
      </w:r>
      <w:r>
        <w:br w:type="textWrapping"/>
      </w:r>
      <w:r>
        <w:t>- Kali Linux</w:t>
      </w:r>
      <w:r>
        <w:br w:type="textWrapping"/>
      </w:r>
      <w:r>
        <w:t>- Ubuntu Server</w:t>
      </w:r>
      <w:r>
        <w:br w:type="textWrapping"/>
      </w:r>
      <w:r>
        <w:t>- Windows 10</w:t>
      </w:r>
      <w:r>
        <w:br w:type="textWrapping"/>
      </w:r>
    </w:p>
    <w:p w14:paraId="5E98F99E"/>
    <w:p w14:paraId="109486B2"/>
    <w:p w14:paraId="0219C661"/>
    <w:p w14:paraId="0EADD163">
      <w:pPr>
        <w:pStyle w:val="2"/>
      </w:pPr>
      <w:r>
        <w:t>5. Installation and Configuration Procedures</w:t>
      </w:r>
    </w:p>
    <w:p w14:paraId="0373BC58">
      <w:r>
        <w:t>This section documents the commands used to install and configure Wazuh, Suricata, and endpoint agents.</w:t>
      </w:r>
    </w:p>
    <w:p w14:paraId="08FBD316"/>
    <w:p w14:paraId="043F4426"/>
    <w:p w14:paraId="59DD6648"/>
    <w:p w14:paraId="0C7DBB8E">
      <w:r>
        <w:br w:type="textWrapping"/>
      </w:r>
    </w:p>
    <w:p w14:paraId="5A0E705B">
      <w:pPr>
        <w:rPr>
          <w:rFonts w:hint="default"/>
        </w:rPr>
      </w:pPr>
      <w:r>
        <w:rPr>
          <w:rFonts w:hint="default"/>
        </w:rPr>
        <w:t>curl -sO https://packages.wazuh.com &amp;&amp; sudo bash ./wazuh-install.sh -a</w:t>
      </w:r>
    </w:p>
    <w:p w14:paraId="5E3D9FE0">
      <w:pPr>
        <w:rPr>
          <w:rFonts w:hint="default"/>
        </w:rPr>
      </w:pPr>
      <w:r>
        <w:br w:type="textWrapping"/>
      </w:r>
    </w:p>
    <w:p w14:paraId="2C3C96E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18635" cy="4729480"/>
            <wp:effectExtent l="0" t="0" r="5715" b="13970"/>
            <wp:docPr id="2" name="Picture 2" descr="Screenshot 2026-02-16 232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6 2329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1541">
      <w:pPr>
        <w:rPr>
          <w:rFonts w:hint="default"/>
          <w:lang w:val="en-US"/>
        </w:rPr>
      </w:pPr>
    </w:p>
    <w:p w14:paraId="55585007">
      <w:pPr>
        <w:rPr>
          <w:rFonts w:hint="default"/>
          <w:lang w:val="en-US"/>
        </w:rPr>
      </w:pPr>
    </w:p>
    <w:p w14:paraId="3282962A">
      <w:pPr>
        <w:rPr>
          <w:rFonts w:hint="default"/>
          <w:lang w:val="en-US"/>
        </w:rPr>
      </w:pPr>
    </w:p>
    <w:p w14:paraId="71B05C0E">
      <w:pPr>
        <w:rPr>
          <w:rFonts w:hint="default"/>
          <w:lang w:val="en-US"/>
        </w:rPr>
      </w:pPr>
    </w:p>
    <w:p w14:paraId="21D20FF9">
      <w:pPr>
        <w:rPr>
          <w:rFonts w:hint="default"/>
          <w:lang w:val="en-US"/>
        </w:rPr>
      </w:pPr>
    </w:p>
    <w:p w14:paraId="1591F02E">
      <w:pPr>
        <w:rPr>
          <w:rFonts w:hint="default"/>
          <w:lang w:val="en-US"/>
        </w:rPr>
      </w:pPr>
    </w:p>
    <w:p w14:paraId="7716A926">
      <w:pPr>
        <w:rPr>
          <w:rFonts w:hint="default"/>
          <w:lang w:val="en-US"/>
        </w:rPr>
      </w:pPr>
    </w:p>
    <w:p w14:paraId="5A9CD40D">
      <w:pPr>
        <w:rPr>
          <w:rFonts w:hint="default"/>
          <w:lang w:val="en-US"/>
        </w:rPr>
      </w:pPr>
    </w:p>
    <w:p w14:paraId="1C2C6426">
      <w:pPr>
        <w:rPr>
          <w:rFonts w:hint="default"/>
        </w:rPr>
      </w:pPr>
    </w:p>
    <w:p w14:paraId="396EB14B">
      <w:pPr>
        <w:rPr>
          <w:rFonts w:hint="default"/>
          <w:lang w:val="en-US"/>
        </w:rPr>
      </w:pPr>
      <w:r>
        <w:rPr>
          <w:rFonts w:hint="default"/>
          <w:lang w:val="en-US"/>
        </w:rPr>
        <w:t>Ubuntu/Debian installation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sudo add-apt-repository ppa:oisf/suricata-stable &amp;&amp; sudo apt update &amp;&amp; sudo apt install suricata -y</w:t>
      </w:r>
    </w:p>
    <w:p w14:paraId="152CB3F8">
      <w:pPr>
        <w:rPr>
          <w:rFonts w:hint="default"/>
          <w:lang w:val="en-US"/>
        </w:rPr>
      </w:pPr>
    </w:p>
    <w:p w14:paraId="4264E5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Installing Wazuh Agent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WAZUH_MANAGER="10.0.2.5" apt-get install wazuh-agent</w:t>
      </w:r>
    </w:p>
    <w:p w14:paraId="42512F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systemctl daemon-reload &amp;&amp; sudo systemctl enable wazuh-agent &amp;&amp; sudo systemctl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start wazuh-agent</w:t>
      </w:r>
    </w:p>
    <w:p w14:paraId="1414654C">
      <w:pPr>
        <w:rPr>
          <w:rFonts w:hint="default"/>
          <w:lang w:val="en-US"/>
        </w:rPr>
      </w:pPr>
    </w:p>
    <w:p w14:paraId="43074B8D">
      <w:pPr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t>Azure activity for deallocating VM</w:t>
      </w:r>
    </w:p>
    <w:p w14:paraId="55AA726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79595" cy="2033905"/>
            <wp:effectExtent l="0" t="0" r="1905" b="4445"/>
            <wp:docPr id="9" name="Picture 9" descr="Azure Activity Log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zure Activity Logs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410710" cy="1408430"/>
            <wp:effectExtent l="0" t="0" r="8890" b="1270"/>
            <wp:docPr id="10" name="Picture 10" descr="What Trigger the Log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 Trigger the Logs 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B0DCDF">
      <w:pPr>
        <w:numPr>
          <w:numId w:val="0"/>
        </w:numPr>
        <w:rPr>
          <w:rFonts w:hint="default"/>
          <w:lang w:val="en-US"/>
        </w:rPr>
      </w:pPr>
    </w:p>
    <w:p w14:paraId="5B573B07">
      <w:pPr>
        <w:rPr>
          <w:rFonts w:hint="default"/>
          <w:lang w:val="en-US"/>
        </w:rPr>
      </w:pPr>
    </w:p>
    <w:p w14:paraId="025A036A">
      <w:pPr>
        <w:pStyle w:val="2"/>
      </w:pPr>
      <w:r>
        <w:t>7. Suricata Integration with Wazuh</w:t>
      </w:r>
    </w:p>
    <w:p w14:paraId="26177457">
      <w:r>
        <w:t>Suricata was configured to generate logs in JSON format (eve.json), which were integrated into Wazuh for centralized monitoring and alert generation.</w:t>
      </w:r>
    </w:p>
    <w:p w14:paraId="782949B5">
      <w:r>
        <w:drawing>
          <wp:inline distT="0" distB="0" distL="114300" distR="114300">
            <wp:extent cx="5308600" cy="2868930"/>
            <wp:effectExtent l="0" t="0" r="6350" b="7620"/>
            <wp:docPr id="3" name="Picture 3" descr="Screenshot 2026-02-20 11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20 1110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0D0DE49C">
      <w:pPr>
        <w:pStyle w:val="2"/>
      </w:pPr>
      <w:r>
        <w:t>8. Brute Force Attack Simulation</w:t>
      </w:r>
    </w:p>
    <w:p w14:paraId="0BBC6FA7">
      <w:r>
        <w:t>A brute force attack was simulated from Kali Linux targeting the victim machine. The objective was to trigger authentication failure alerts in Wazuh.</w:t>
      </w:r>
      <w:r>
        <w:br w:type="textWrapping"/>
      </w:r>
    </w:p>
    <w:p w14:paraId="426AD980">
      <w:pPr>
        <w:pStyle w:val="2"/>
      </w:pPr>
      <w:r>
        <w:t>9. Alert Monitoring and Log Analysis</w:t>
      </w:r>
    </w:p>
    <w:p w14:paraId="547B76C8">
      <w:r>
        <w:t>Security alerts were analyzed based on severity levels including Critical, High, Medium, and Low. Logs were reviewed to identify attack patterns and suspicious behavior.</w:t>
      </w:r>
      <w:r>
        <w:br w:type="textWrapping"/>
      </w:r>
      <w:r>
        <w:br w:type="textWrapping"/>
      </w:r>
    </w:p>
    <w:p w14:paraId="5A0117DC">
      <w:pPr>
        <w:pStyle w:val="2"/>
      </w:pPr>
      <w:r>
        <w:t>10. Security Findings</w:t>
      </w:r>
    </w:p>
    <w:p w14:paraId="3E2AA293">
      <w:r>
        <w:t>The SIEM system successfully detected brute force attempts, file integrity violations, and suspicious network traffic patterns.</w:t>
      </w:r>
    </w:p>
    <w:p w14:paraId="2C671E9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36185" cy="2338705"/>
            <wp:effectExtent l="0" t="0" r="12065" b="4445"/>
            <wp:docPr id="5" name="Picture 5" descr="HERE IS WHAT CAUSE THE ALER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ERE IS WHAT CAUSE THE ALERT 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772660" cy="2216150"/>
            <wp:effectExtent l="0" t="0" r="8890" b="12700"/>
            <wp:docPr id="4" name="Picture 4" descr="Log on bruteforce on window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 on bruteforce on windows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1DCB">
      <w:pPr>
        <w:pStyle w:val="2"/>
      </w:pPr>
      <w:r>
        <w:t>11. Challenges Encountered</w:t>
      </w:r>
    </w:p>
    <w:p w14:paraId="590D8FD6">
      <w:pPr>
        <w:rPr>
          <w:rFonts w:hint="default"/>
          <w:lang w:val="en-US"/>
        </w:rPr>
      </w:pPr>
      <w:r>
        <w:t>- Suricata logs not appearing in the dashboard.</w:t>
      </w:r>
      <w:r>
        <w:br w:type="textWrapping"/>
      </w:r>
      <w:r>
        <w:t>- Agent disconnection troubleshooting.</w:t>
      </w:r>
      <w:r>
        <w:br w:type="textWrapping"/>
      </w:r>
      <w:r>
        <w:t>- JSON log configuration errors</w:t>
      </w:r>
      <w:r>
        <w:rPr>
          <w:rFonts w:hint="default"/>
          <w:lang w:val="en-US"/>
        </w:rPr>
        <w:t xml:space="preserve"> but was later configured correctly </w:t>
      </w:r>
      <w:r>
        <w:rPr>
          <w:rFonts w:hint="default"/>
          <w:lang w:val="en-US"/>
        </w:rPr>
        <w:drawing>
          <wp:inline distT="0" distB="0" distL="114300" distR="114300">
            <wp:extent cx="5096510" cy="2366645"/>
            <wp:effectExtent l="0" t="0" r="8890" b="14605"/>
            <wp:docPr id="7" name="Picture 7" descr="NIST Alert on ubuntu caught by Suric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NIST Alert on ubuntu caught by Suricat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482A">
      <w:pPr>
        <w:pStyle w:val="2"/>
      </w:pPr>
      <w:r>
        <w:t>12. Lessons Learned</w:t>
      </w:r>
    </w:p>
    <w:p w14:paraId="13E11518">
      <w:r>
        <w:t>This project enhanced practical knowledge in SIEM deployment, IDS configuration, log analysis, and incident detection techniques.</w:t>
      </w:r>
    </w:p>
    <w:p w14:paraId="227F8470">
      <w:pPr>
        <w:pStyle w:val="2"/>
      </w:pPr>
      <w:r>
        <w:t>13. Conclusion</w:t>
      </w:r>
    </w:p>
    <w:p w14:paraId="0F3254CE">
      <w:r>
        <w:t>The successful deployment of Wazuh and Suricata demonstrates the effectiveness of SIEM solutions in monitoring, detecting, and analyzing cybersecurity threats in real time.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2BEFA25"/>
    <w:multiLevelType w:val="singleLevel"/>
    <w:tmpl w:val="12BEFA25"/>
    <w:lvl w:ilvl="0" w:tentative="0">
      <w:start w:val="6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952B8D"/>
    <w:rsid w:val="2297614E"/>
    <w:rsid w:val="31F8181F"/>
    <w:rsid w:val="56486D1B"/>
    <w:rsid w:val="66570776"/>
    <w:rsid w:val="677767C5"/>
    <w:rsid w:val="690E1BE8"/>
    <w:rsid w:val="6F6D675F"/>
    <w:rsid w:val="73D9051D"/>
    <w:rsid w:val="76912C94"/>
    <w:rsid w:val="7D9C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Okunoye Quyyum</cp:lastModifiedBy>
  <dcterms:modified xsi:type="dcterms:W3CDTF">2026-02-21T19:29:16Z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6938651ED8B4482DB83F88BABFB51BD5_13</vt:lpwstr>
  </property>
</Properties>
</file>